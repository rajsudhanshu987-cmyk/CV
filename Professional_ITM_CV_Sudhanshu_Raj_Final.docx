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FD2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82E942">
            <w:r>
              <w:rPr>
                <w:b/>
                <w:sz w:val="36"/>
              </w:rPr>
              <w:t>SUDHANSHU RAJ</w:t>
            </w:r>
            <w:r>
              <w:rPr>
                <w:b/>
                <w:sz w:val="36"/>
              </w:rPr>
              <w:br w:type="textWrapping"/>
            </w:r>
          </w:p>
          <w:p w14:paraId="7FE8B227">
            <w:r>
              <w:t>📞 +91 7061698950</w:t>
            </w:r>
          </w:p>
          <w:p w14:paraId="5A1F40ED">
            <w:r>
              <w:t>📧 rajsudhanshu987@gmail.com</w:t>
            </w:r>
          </w:p>
          <w:p w14:paraId="05ED5DF9">
            <w:r>
              <w:t>🔗 github.com/rajsudhanshu987-cmyk</w:t>
            </w:r>
          </w:p>
        </w:tc>
        <w:tc>
          <w:tcPr>
            <w:tcW w:w="4320" w:type="dxa"/>
          </w:tcPr>
          <w:p w14:paraId="260B9264">
            <w:pPr>
              <w:jc w:val="right"/>
            </w:pPr>
            <w:r>
              <w:drawing>
                <wp:inline distT="0" distB="0" distL="114300" distR="114300">
                  <wp:extent cx="1005840" cy="1315085"/>
                  <wp:effectExtent l="0" t="0" r="1905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31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F4214"/>
    <w:p w14:paraId="221D7F38">
      <w:r>
        <w:rPr>
          <w:b/>
          <w:sz w:val="26"/>
        </w:rPr>
        <w:t>CAREER OBJECTIVE</w:t>
      </w:r>
    </w:p>
    <w:p w14:paraId="182A4D58">
      <w:r>
        <w:t>Motivated BCA first-semester student with a strong interest in software development and web technologies. Seeking opportunities to enhance technical skills, gain practical experience, and contribute to real-world projects.</w:t>
      </w:r>
    </w:p>
    <w:p w14:paraId="22142C04">
      <w:r>
        <w:rPr>
          <w:b/>
          <w:sz w:val="26"/>
        </w:rPr>
        <w:t>EDUCATION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E378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76E2654">
            <w:r>
              <w:t>Qualification</w:t>
            </w:r>
          </w:p>
        </w:tc>
        <w:tc>
          <w:tcPr>
            <w:tcW w:w="1728" w:type="dxa"/>
          </w:tcPr>
          <w:p w14:paraId="45C5816F">
            <w:r>
              <w:t>Institution</w:t>
            </w:r>
          </w:p>
        </w:tc>
        <w:tc>
          <w:tcPr>
            <w:tcW w:w="1728" w:type="dxa"/>
          </w:tcPr>
          <w:p w14:paraId="38574CC8">
            <w:r>
              <w:t>Board</w:t>
            </w:r>
          </w:p>
        </w:tc>
        <w:tc>
          <w:tcPr>
            <w:tcW w:w="1728" w:type="dxa"/>
          </w:tcPr>
          <w:p w14:paraId="5A0225D3">
            <w:r>
              <w:t>Year</w:t>
            </w:r>
          </w:p>
        </w:tc>
        <w:tc>
          <w:tcPr>
            <w:tcW w:w="1728" w:type="dxa"/>
          </w:tcPr>
          <w:p w14:paraId="45818C1C">
            <w:r>
              <w:t>Result</w:t>
            </w:r>
          </w:p>
        </w:tc>
      </w:tr>
      <w:tr w14:paraId="7BDFAD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1F9CE4">
            <w:r>
              <w:t>BCA (1st Semester)</w:t>
            </w:r>
          </w:p>
        </w:tc>
        <w:tc>
          <w:tcPr>
            <w:tcW w:w="1728" w:type="dxa"/>
          </w:tcPr>
          <w:p w14:paraId="6FE8CCE1">
            <w:r>
              <w:t>ITM University Gwalior</w:t>
            </w:r>
          </w:p>
        </w:tc>
        <w:tc>
          <w:tcPr>
            <w:tcW w:w="1728" w:type="dxa"/>
          </w:tcPr>
          <w:p w14:paraId="2F47A05D">
            <w:r>
              <w:t>ITM University</w:t>
            </w:r>
          </w:p>
        </w:tc>
        <w:tc>
          <w:tcPr>
            <w:tcW w:w="1728" w:type="dxa"/>
          </w:tcPr>
          <w:p w14:paraId="72B5428E">
            <w:r>
              <w:t>2026-2029</w:t>
            </w:r>
          </w:p>
        </w:tc>
        <w:tc>
          <w:tcPr>
            <w:tcW w:w="1728" w:type="dxa"/>
          </w:tcPr>
          <w:p w14:paraId="7B088AED">
            <w:r>
              <w:t>Pursuing</w:t>
            </w:r>
          </w:p>
        </w:tc>
      </w:tr>
      <w:tr w14:paraId="4DDFC5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956DB7">
            <w:r>
              <w:t>Class XII</w:t>
            </w:r>
          </w:p>
        </w:tc>
        <w:tc>
          <w:tcPr>
            <w:tcW w:w="1728" w:type="dxa"/>
          </w:tcPr>
          <w:p w14:paraId="3B2A6A3E">
            <w:r>
              <w:t>BSEB</w:t>
            </w:r>
          </w:p>
        </w:tc>
        <w:tc>
          <w:tcPr>
            <w:tcW w:w="1728" w:type="dxa"/>
          </w:tcPr>
          <w:p w14:paraId="1AD4280B">
            <w:r>
              <w:t>Bihar Board</w:t>
            </w:r>
          </w:p>
        </w:tc>
        <w:tc>
          <w:tcPr>
            <w:tcW w:w="1728" w:type="dxa"/>
          </w:tcPr>
          <w:p w14:paraId="1C54D14C">
            <w:r>
              <w:t>2025</w:t>
            </w:r>
          </w:p>
        </w:tc>
        <w:tc>
          <w:tcPr>
            <w:tcW w:w="1728" w:type="dxa"/>
          </w:tcPr>
          <w:p w14:paraId="1694C1B9">
            <w:r>
              <w:t>65.6%</w:t>
            </w:r>
          </w:p>
        </w:tc>
      </w:tr>
      <w:tr w14:paraId="586307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38564AF">
            <w:r>
              <w:t>Class X</w:t>
            </w:r>
          </w:p>
        </w:tc>
        <w:tc>
          <w:tcPr>
            <w:tcW w:w="1728" w:type="dxa"/>
          </w:tcPr>
          <w:p w14:paraId="39B45FAC">
            <w:r>
              <w:t>BSEB</w:t>
            </w:r>
          </w:p>
        </w:tc>
        <w:tc>
          <w:tcPr>
            <w:tcW w:w="1728" w:type="dxa"/>
          </w:tcPr>
          <w:p w14:paraId="136FEB93">
            <w:r>
              <w:t>Bihar Board</w:t>
            </w:r>
          </w:p>
        </w:tc>
        <w:tc>
          <w:tcPr>
            <w:tcW w:w="1728" w:type="dxa"/>
          </w:tcPr>
          <w:p w14:paraId="2A5BE9AE">
            <w:r>
              <w:t>2023</w:t>
            </w:r>
          </w:p>
        </w:tc>
        <w:tc>
          <w:tcPr>
            <w:tcW w:w="1728" w:type="dxa"/>
          </w:tcPr>
          <w:p w14:paraId="3AA8013B">
            <w:r>
              <w:t>60%</w:t>
            </w:r>
          </w:p>
        </w:tc>
      </w:tr>
    </w:tbl>
    <w:p w14:paraId="43DF15F8">
      <w:r>
        <w:rPr>
          <w:b/>
          <w:sz w:val="26"/>
        </w:rPr>
        <w:t>TECHNICAL SKILLS</w:t>
      </w:r>
    </w:p>
    <w:p w14:paraId="35042329">
      <w:r>
        <w:t>Python, Java</w:t>
      </w:r>
      <w:bookmarkStart w:id="0" w:name="_GoBack"/>
      <w:bookmarkEnd w:id="0"/>
      <w:r>
        <w:t>Script, C Programming, HTML5, CSS3, Bootstrap, Tailwind CSS, Git, GitHub, VS Code</w:t>
      </w:r>
    </w:p>
    <w:p w14:paraId="00197C54">
      <w:r>
        <w:rPr>
          <w:b/>
          <w:sz w:val="26"/>
        </w:rPr>
        <w:t>PROJECTS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D1A7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948746">
            <w:r>
              <w:t>Project</w:t>
            </w:r>
          </w:p>
        </w:tc>
        <w:tc>
          <w:tcPr>
            <w:tcW w:w="2880" w:type="dxa"/>
          </w:tcPr>
          <w:p w14:paraId="6A398154">
            <w:r>
              <w:t>Technology</w:t>
            </w:r>
          </w:p>
        </w:tc>
        <w:tc>
          <w:tcPr>
            <w:tcW w:w="2880" w:type="dxa"/>
          </w:tcPr>
          <w:p w14:paraId="2E89466A">
            <w:r>
              <w:t>Description</w:t>
            </w:r>
          </w:p>
        </w:tc>
      </w:tr>
      <w:tr w14:paraId="7AB877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9EAB5C">
            <w:r>
              <w:t>Campus Placement Website</w:t>
            </w:r>
          </w:p>
        </w:tc>
        <w:tc>
          <w:tcPr>
            <w:tcW w:w="2880" w:type="dxa"/>
          </w:tcPr>
          <w:p w14:paraId="244FEDB3">
            <w:r>
              <w:t>HTML, CSS, JavaScript, Tailwind CSS</w:t>
            </w:r>
          </w:p>
        </w:tc>
        <w:tc>
          <w:tcPr>
            <w:tcW w:w="2880" w:type="dxa"/>
          </w:tcPr>
          <w:p w14:paraId="5964B700">
            <w:r>
              <w:t>Website for placement updates and opportunities.</w:t>
            </w:r>
          </w:p>
        </w:tc>
      </w:tr>
      <w:tr w14:paraId="1C3354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C9E25C9">
            <w:r>
              <w:t>Resume Builder</w:t>
            </w:r>
          </w:p>
        </w:tc>
        <w:tc>
          <w:tcPr>
            <w:tcW w:w="2880" w:type="dxa"/>
          </w:tcPr>
          <w:p w14:paraId="6516B42E">
            <w:r>
              <w:t>HTML, CSS, JavaScript</w:t>
            </w:r>
          </w:p>
        </w:tc>
        <w:tc>
          <w:tcPr>
            <w:tcW w:w="2880" w:type="dxa"/>
          </w:tcPr>
          <w:p w14:paraId="64C93850">
            <w:r>
              <w:t>Application for creating professional resumes.</w:t>
            </w:r>
          </w:p>
        </w:tc>
      </w:tr>
      <w:tr w14:paraId="76FC2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C92869">
            <w:r>
              <w:t>Personal Portfolio Website</w:t>
            </w:r>
          </w:p>
        </w:tc>
        <w:tc>
          <w:tcPr>
            <w:tcW w:w="2880" w:type="dxa"/>
          </w:tcPr>
          <w:p w14:paraId="3B56FB9A">
            <w:r>
              <w:t>HTML, CSS, JavaScript</w:t>
            </w:r>
          </w:p>
        </w:tc>
        <w:tc>
          <w:tcPr>
            <w:tcW w:w="2880" w:type="dxa"/>
          </w:tcPr>
          <w:p w14:paraId="2CA67CE2">
            <w:r>
              <w:t>Portfolio showcasing skills and projects.</w:t>
            </w:r>
          </w:p>
        </w:tc>
      </w:tr>
    </w:tbl>
    <w:p w14:paraId="5E6EAE6B">
      <w:r>
        <w:rPr>
          <w:b/>
          <w:sz w:val="26"/>
        </w:rPr>
        <w:t>CERTIFICATIONS</w:t>
      </w:r>
    </w:p>
    <w:p w14:paraId="3438F110">
      <w:pPr>
        <w:pStyle w:val="23"/>
      </w:pPr>
      <w:r>
        <w:t>5-Day AI Agents: Intensive Vibe Coding Course – Google × Kaggle (2026)</w:t>
      </w:r>
    </w:p>
    <w:p w14:paraId="5657EDDE">
      <w:pPr>
        <w:pStyle w:val="23"/>
      </w:pPr>
      <w:r>
        <w:t>Python (Basic) – HackerRank (2026)</w:t>
      </w:r>
    </w:p>
    <w:p w14:paraId="2528E670">
      <w:pPr>
        <w:pStyle w:val="23"/>
      </w:pPr>
      <w:r>
        <w:t>Web Development Internship Certificate – InAmigos Foundation (2026)</w:t>
      </w:r>
    </w:p>
    <w:p w14:paraId="1EE13351">
      <w:r>
        <w:rPr>
          <w:b/>
          <w:sz w:val="26"/>
        </w:rPr>
        <w:t>ACHIEVEMENTS</w:t>
      </w:r>
    </w:p>
    <w:p w14:paraId="09F21D33">
      <w:pPr>
        <w:pStyle w:val="23"/>
      </w:pPr>
      <w:r>
        <w:t>Successfully completed Web Development Internship.</w:t>
      </w:r>
    </w:p>
    <w:p w14:paraId="4291D974">
      <w:pPr>
        <w:pStyle w:val="23"/>
      </w:pPr>
      <w:r>
        <w:t>Built multiple academic web development projects.</w:t>
      </w:r>
    </w:p>
    <w:p w14:paraId="580EB73F">
      <w:pPr>
        <w:pStyle w:val="23"/>
      </w:pPr>
      <w:r>
        <w:t>Actively learning programming and software development.</w:t>
      </w:r>
    </w:p>
    <w:p w14:paraId="731DEE92">
      <w:r>
        <w:rPr>
          <w:b/>
          <w:sz w:val="26"/>
        </w:rPr>
        <w:t>STRENGTHS</w:t>
      </w:r>
    </w:p>
    <w:p w14:paraId="74430BB9">
      <w:r>
        <w:t>Communication, Teamwork, Problem Solving, Leadership, Adaptability, Time Management</w:t>
      </w:r>
    </w:p>
    <w:p w14:paraId="126504ED">
      <w:r>
        <w:rPr>
          <w:b/>
          <w:sz w:val="26"/>
        </w:rPr>
        <w:t>PERSONAL DETAILS</w:t>
      </w:r>
    </w:p>
    <w:p w14:paraId="4E2C210F">
      <w:r>
        <w:t>Nationality: Indian | Languages: English, Hindi | Interests: Web Development, Programming</w:t>
      </w:r>
    </w:p>
    <w:p w14:paraId="1928EC1E">
      <w:r>
        <w:rPr>
          <w:b/>
          <w:sz w:val="26"/>
        </w:rPr>
        <w:t>DECLARATION</w:t>
      </w:r>
    </w:p>
    <w:p w14:paraId="7FBF43B3">
      <w:r>
        <w:t>I hereby declare that the information provided above is true and correct to the best of my knowledge and belief.</w:t>
      </w:r>
    </w:p>
    <w:p w14:paraId="1E917DCA">
      <w:r>
        <w:br w:type="textWrapping"/>
      </w:r>
      <w:r>
        <w:t>Sudhanshu Raj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6C035">
    <w:pPr>
      <w:pStyle w:val="18"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3056CF">
    <w:pPr>
      <w:pStyle w:val="19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2C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SUDHANSHU RAJ</cp:lastModifiedBy>
  <dcterms:modified xsi:type="dcterms:W3CDTF">2026-09-27T10:42:52Z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36CE0005B64747209F836C2675892126_12</vt:lpwstr>
  </property>
</Properties>
</file>